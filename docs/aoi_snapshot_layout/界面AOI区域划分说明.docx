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FC960D">
      <w:pPr>
        <w:pStyle w:val="31"/>
        <w:ind w:firstLine="0"/>
        <w:jc w:val="center"/>
      </w:pPr>
      <w:r>
        <w:rPr>
          <w:rFonts w:hint="eastAsia"/>
          <w:lang w:val="en-US" w:eastAsia="zh-CN"/>
        </w:rPr>
        <w:t>4类任务</w:t>
      </w:r>
      <w:r>
        <w:t>AOI区域划分说明</w:t>
      </w:r>
    </w:p>
    <w:p w14:paraId="63005D44">
      <w:pPr>
        <w:ind w:firstLine="480" w:firstLineChars="200"/>
      </w:pPr>
      <w:r>
        <w:rPr>
          <w:rFonts w:hint="eastAsia"/>
          <w:lang w:val="en-US" w:eastAsia="zh-CN"/>
        </w:rPr>
        <w:t>4类任务</w:t>
      </w:r>
      <w:r>
        <w:t>界面按下列AOI划分，所有可见AOI之外的屏内部分统一归为other（其余区域）。</w:t>
      </w:r>
    </w:p>
    <w:p w14:paraId="573E858C">
      <w:pPr>
        <w:ind w:firstLine="480" w:firstLineChars="200"/>
      </w:pPr>
      <w:r>
        <w:t>归一化坐标从左上角（0，0）到右下角（1，1），X向右、Y向下。表内依次列出左上、右下坐标；区域变化时使用对应时刻的记录。</w:t>
      </w:r>
    </w:p>
    <w:p w14:paraId="0AE30345">
      <w:pPr>
        <w:pStyle w:val="3"/>
        <w:pageBreakBefore w:val="0"/>
        <w:ind w:firstLine="0"/>
        <w:rPr>
          <w:rFonts w:hint="eastAsia"/>
          <w:lang w:val="en-US" w:eastAsia="zh-CN"/>
        </w:rPr>
      </w:pPr>
      <w:r>
        <w:t xml:space="preserve">一 </w:t>
      </w:r>
      <w:r>
        <w:rPr>
          <w:rFonts w:hint="eastAsia"/>
          <w:lang w:val="en-US" w:eastAsia="zh-CN"/>
        </w:rPr>
        <w:t>传感器交互</w:t>
      </w:r>
    </w:p>
    <w:p w14:paraId="7AC71B39">
      <w:pPr>
        <w:jc w:val="center"/>
      </w:pPr>
      <w:r>
        <w:drawing>
          <wp:inline distT="0" distB="0" distL="114300" distR="114300">
            <wp:extent cx="5039995" cy="2842895"/>
            <wp:effectExtent l="0" t="0" r="1905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B66D6">
      <w:pPr>
        <w:keepNext/>
        <w:spacing w:after="100"/>
        <w:ind w:firstLine="0"/>
        <w:jc w:val="center"/>
      </w:pPr>
      <w:r>
        <w:drawing>
          <wp:inline distT="0" distB="0" distL="114300" distR="114300">
            <wp:extent cx="5039995" cy="281940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1361"/>
        <w:gridCol w:w="2381"/>
        <w:gridCol w:w="2665"/>
      </w:tblGrid>
      <w:tr w14:paraId="17796DC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31" w:type="dxa"/>
            <w:shd w:val="clear" w:color="auto" w:fill="E7E7E7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272D2B7F">
            <w:pPr>
              <w:spacing w:before="20" w:after="20" w:line="240" w:lineRule="auto"/>
              <w:ind w:firstLine="0"/>
            </w:pPr>
            <w:r>
              <w:rPr>
                <w:b/>
              </w:rPr>
              <w:t>区域标识</w:t>
            </w:r>
          </w:p>
        </w:tc>
        <w:tc>
          <w:tcPr>
            <w:tcW w:w="1361" w:type="dxa"/>
            <w:shd w:val="clear" w:color="auto" w:fill="E7E7E7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4A3D168E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</w:rPr>
              <w:t>区域中文</w:t>
            </w:r>
          </w:p>
        </w:tc>
        <w:tc>
          <w:tcPr>
            <w:tcW w:w="2381" w:type="dxa"/>
            <w:shd w:val="clear" w:color="auto" w:fill="E7E7E7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6CEE4064">
            <w:pPr>
              <w:spacing w:before="20" w:after="20" w:line="240" w:lineRule="auto"/>
              <w:ind w:firstLine="0"/>
            </w:pPr>
            <w:r>
              <w:rPr>
                <w:b/>
              </w:rPr>
              <w:t>区域含义</w:t>
            </w:r>
          </w:p>
        </w:tc>
        <w:tc>
          <w:tcPr>
            <w:tcW w:w="2665" w:type="dxa"/>
            <w:shd w:val="clear" w:color="auto" w:fill="E7E7E7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47600DB3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</w:rPr>
              <w:t>归一化坐标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左上 / 右下</w:t>
            </w:r>
          </w:p>
        </w:tc>
      </w:tr>
      <w:tr w14:paraId="61AE3B9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509178D7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left_candidate_list</w:t>
            </w:r>
          </w:p>
        </w:tc>
        <w:tc>
          <w:tcPr>
            <w:tcW w:w="136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05E9C686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候选区域</w:t>
            </w:r>
          </w:p>
        </w:tc>
        <w:tc>
          <w:tcPr>
            <w:tcW w:w="238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55A28F00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左侧整个雷达目标显示区</w:t>
            </w:r>
          </w:p>
        </w:tc>
        <w:tc>
          <w:tcPr>
            <w:tcW w:w="2665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7579784A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(0.1386, 0.2017)</w:t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t>(0.5047, 0.8522)</w:t>
            </w:r>
          </w:p>
        </w:tc>
      </w:tr>
      <w:tr w14:paraId="7FDBFA7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3CDAA7B1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left_ai_target</w:t>
            </w:r>
          </w:p>
        </w:tc>
        <w:tc>
          <w:tcPr>
            <w:tcW w:w="136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753B9027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AI目标</w:t>
            </w:r>
          </w:p>
        </w:tc>
        <w:tc>
          <w:tcPr>
            <w:tcW w:w="238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0A328224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雷达区内的 AI 推荐目标小框</w:t>
            </w:r>
          </w:p>
        </w:tc>
        <w:tc>
          <w:tcPr>
            <w:tcW w:w="2665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4273B424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(0.3384, 0.5344)</w:t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t>(0.3635, 0.5790)</w:t>
            </w:r>
          </w:p>
        </w:tc>
      </w:tr>
      <w:tr w14:paraId="65BC6A6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7E05009B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right_ai_history_accuracy</w:t>
            </w:r>
          </w:p>
        </w:tc>
        <w:tc>
          <w:tcPr>
            <w:tcW w:w="136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362C177E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AI准确率</w:t>
            </w:r>
          </w:p>
        </w:tc>
        <w:tc>
          <w:tcPr>
            <w:tcW w:w="238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1F2B2DF7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右侧 AI 等级统计准确率信息</w:t>
            </w:r>
          </w:p>
        </w:tc>
        <w:tc>
          <w:tcPr>
            <w:tcW w:w="2665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25B1503C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(0.6402, 0.0539)</w:t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t>(1.0000, 0.1506)</w:t>
            </w:r>
          </w:p>
        </w:tc>
      </w:tr>
      <w:tr w14:paraId="45AD8F2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1891A171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right_recommendation</w:t>
            </w:r>
          </w:p>
        </w:tc>
        <w:tc>
          <w:tcPr>
            <w:tcW w:w="136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37182B85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AI推荐</w:t>
            </w:r>
          </w:p>
        </w:tc>
        <w:tc>
          <w:tcPr>
            <w:tcW w:w="238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656474D9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右侧 AI 推荐结果及目标观测信息</w:t>
            </w:r>
          </w:p>
        </w:tc>
        <w:tc>
          <w:tcPr>
            <w:tcW w:w="2665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5EA2FA71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(0.6402, 0.1506)</w:t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t>(1.0000, 0.3457)</w:t>
            </w:r>
          </w:p>
        </w:tc>
      </w:tr>
      <w:tr w14:paraId="2A74D9C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3725E7A0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right_candidate_list</w:t>
            </w:r>
          </w:p>
        </w:tc>
        <w:tc>
          <w:tcPr>
            <w:tcW w:w="136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1F6B9467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候选摘要</w:t>
            </w:r>
          </w:p>
        </w:tc>
        <w:tc>
          <w:tcPr>
            <w:tcW w:w="238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3D1DB9FD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右侧候选目标摘要列表</w:t>
            </w:r>
          </w:p>
        </w:tc>
        <w:tc>
          <w:tcPr>
            <w:tcW w:w="2665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43059043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(0.6402, 0.3457)</w:t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t>(1.0000, 0.5725)</w:t>
            </w:r>
          </w:p>
        </w:tc>
      </w:tr>
      <w:tr w14:paraId="3D704D6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0DCEEC62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right_detail</w:t>
            </w:r>
          </w:p>
        </w:tc>
        <w:tc>
          <w:tcPr>
            <w:tcW w:w="136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0FED2584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目标详情</w:t>
            </w:r>
          </w:p>
        </w:tc>
        <w:tc>
          <w:tcPr>
            <w:tcW w:w="238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0A87E523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右侧目标详情与人工复核信息</w:t>
            </w:r>
          </w:p>
        </w:tc>
        <w:tc>
          <w:tcPr>
            <w:tcW w:w="2665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29FA85E0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(0.6402, 0.5725)</w:t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t>(1.0000, 0.6803)</w:t>
            </w:r>
          </w:p>
        </w:tc>
      </w:tr>
      <w:tr w14:paraId="7A070FE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40393316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right_comparison</w:t>
            </w:r>
          </w:p>
        </w:tc>
        <w:tc>
          <w:tcPr>
            <w:tcW w:w="136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6B3890BB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人机对比</w:t>
            </w:r>
          </w:p>
        </w:tc>
        <w:tc>
          <w:tcPr>
            <w:tcW w:w="238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623DA4FC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右侧 AI 与人工选择的观测对比</w:t>
            </w:r>
          </w:p>
        </w:tc>
        <w:tc>
          <w:tcPr>
            <w:tcW w:w="2665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7E6D32A7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(0.6402, 0.6803)</w:t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t>(1.0000, 0.7612)</w:t>
            </w:r>
          </w:p>
        </w:tc>
      </w:tr>
      <w:tr w14:paraId="1F3D13B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7FD5F1BC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other</w:t>
            </w:r>
          </w:p>
        </w:tc>
        <w:tc>
          <w:tcPr>
            <w:tcW w:w="136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27658578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其余区域</w:t>
            </w:r>
          </w:p>
        </w:tc>
        <w:tc>
          <w:tcPr>
            <w:tcW w:w="238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22593C79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上述可见区域之外的屏内部分</w:t>
            </w:r>
          </w:p>
        </w:tc>
        <w:tc>
          <w:tcPr>
            <w:tcW w:w="2665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65139C79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其余可见AOI之外</w:t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t>的屏内区域</w:t>
            </w:r>
          </w:p>
        </w:tc>
      </w:tr>
    </w:tbl>
    <w:p w14:paraId="7E3D2DC8">
      <w:pPr>
        <w:ind w:firstLine="480" w:firstLineChars="200"/>
      </w:pPr>
      <w:r>
        <w:t>包含关系：left_ai_target 位于 left_candidate_list 内。</w:t>
      </w:r>
    </w:p>
    <w:p w14:paraId="096CF5B1">
      <w:pPr>
        <w:pStyle w:val="3"/>
        <w:bidi w:val="0"/>
        <w:rPr>
          <w:rFonts w:hint="eastAsia"/>
          <w:lang w:val="en-US" w:eastAsia="zh-CN"/>
        </w:rPr>
      </w:pPr>
      <w:r>
        <w:t>二 威胁</w:t>
      </w:r>
      <w:r>
        <w:rPr>
          <w:rFonts w:hint="eastAsia"/>
          <w:lang w:val="en-US" w:eastAsia="zh-CN"/>
        </w:rPr>
        <w:t>排序</w:t>
      </w:r>
    </w:p>
    <w:p w14:paraId="3FD9D65A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039995" cy="2844800"/>
            <wp:effectExtent l="0" t="0" r="1905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0F4AE">
      <w:pPr>
        <w:keepNext/>
        <w:spacing w:after="100"/>
        <w:ind w:firstLine="0"/>
        <w:jc w:val="center"/>
      </w:pPr>
      <w:r>
        <w:drawing>
          <wp:inline distT="0" distB="0" distL="114300" distR="114300">
            <wp:extent cx="5759450" cy="322262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1361"/>
        <w:gridCol w:w="2381"/>
        <w:gridCol w:w="2665"/>
      </w:tblGrid>
      <w:tr w14:paraId="575EF20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31" w:type="dxa"/>
            <w:shd w:val="clear" w:color="auto" w:fill="E7E7E7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7311A3E6">
            <w:pPr>
              <w:spacing w:before="20" w:after="20" w:line="240" w:lineRule="auto"/>
              <w:ind w:firstLine="0"/>
            </w:pPr>
            <w:r>
              <w:rPr>
                <w:b/>
              </w:rPr>
              <w:t>区域标识</w:t>
            </w:r>
          </w:p>
        </w:tc>
        <w:tc>
          <w:tcPr>
            <w:tcW w:w="1361" w:type="dxa"/>
            <w:shd w:val="clear" w:color="auto" w:fill="E7E7E7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3C4C4D91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</w:rPr>
              <w:t>区域中文</w:t>
            </w:r>
          </w:p>
        </w:tc>
        <w:tc>
          <w:tcPr>
            <w:tcW w:w="2381" w:type="dxa"/>
            <w:shd w:val="clear" w:color="auto" w:fill="E7E7E7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05289A4E">
            <w:pPr>
              <w:spacing w:before="20" w:after="20" w:line="240" w:lineRule="auto"/>
              <w:ind w:firstLine="0"/>
            </w:pPr>
            <w:r>
              <w:rPr>
                <w:b/>
              </w:rPr>
              <w:t>区域含义</w:t>
            </w:r>
          </w:p>
        </w:tc>
        <w:tc>
          <w:tcPr>
            <w:tcW w:w="2665" w:type="dxa"/>
            <w:shd w:val="clear" w:color="auto" w:fill="E7E7E7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37791C61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</w:rPr>
              <w:t>归一化坐标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左上 / 右下</w:t>
            </w:r>
          </w:p>
        </w:tc>
      </w:tr>
      <w:tr w14:paraId="4A22B1C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54B0BE99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left_target_area</w:t>
            </w:r>
          </w:p>
        </w:tc>
        <w:tc>
          <w:tcPr>
            <w:tcW w:w="136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3C66D945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目标总区</w:t>
            </w:r>
          </w:p>
        </w:tc>
        <w:tc>
          <w:tcPr>
            <w:tcW w:w="238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5393DF1C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左侧上方整个目标态势显示区</w:t>
            </w:r>
          </w:p>
        </w:tc>
        <w:tc>
          <w:tcPr>
            <w:tcW w:w="2665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577B1075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(0.1104, 0.1208)</w:t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t>(0.5288, 0.6784)</w:t>
            </w:r>
          </w:p>
        </w:tc>
      </w:tr>
      <w:tr w14:paraId="7751E19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582823A2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left_ai_target</w:t>
            </w:r>
          </w:p>
        </w:tc>
        <w:tc>
          <w:tcPr>
            <w:tcW w:w="136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2F2090BF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AI目标</w:t>
            </w:r>
          </w:p>
        </w:tc>
        <w:tc>
          <w:tcPr>
            <w:tcW w:w="238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0E962EC0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目标态势区内的 AI 推荐目标小框</w:t>
            </w:r>
          </w:p>
        </w:tc>
        <w:tc>
          <w:tcPr>
            <w:tcW w:w="2665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71CB7A55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(0.2960, 0.1822)</w:t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t>(0.3253, 0.2342)</w:t>
            </w:r>
          </w:p>
        </w:tc>
      </w:tr>
      <w:tr w14:paraId="46E56D7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2A289230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left_candidate_list</w:t>
            </w:r>
          </w:p>
        </w:tc>
        <w:tc>
          <w:tcPr>
            <w:tcW w:w="136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6D01955F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候选区域</w:t>
            </w:r>
          </w:p>
        </w:tc>
        <w:tc>
          <w:tcPr>
            <w:tcW w:w="238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630A9F52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左侧下方威胁列表与来袭列表，两张表合为一个区域</w:t>
            </w:r>
          </w:p>
        </w:tc>
        <w:tc>
          <w:tcPr>
            <w:tcW w:w="2665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1A353145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(0.1104, 0.6868)</w:t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t>(0.5288, 0.9387)</w:t>
            </w:r>
          </w:p>
        </w:tc>
      </w:tr>
      <w:tr w14:paraId="281B459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3586BD61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right_ai_history_accuracy</w:t>
            </w:r>
          </w:p>
        </w:tc>
        <w:tc>
          <w:tcPr>
            <w:tcW w:w="136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5F1AA378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AI准确率</w:t>
            </w:r>
          </w:p>
        </w:tc>
        <w:tc>
          <w:tcPr>
            <w:tcW w:w="238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65E779F5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右侧 AI 等级统计准确率信息</w:t>
            </w:r>
          </w:p>
        </w:tc>
        <w:tc>
          <w:tcPr>
            <w:tcW w:w="2665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35983677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(0.6402, 0.0539)</w:t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t>(1.0000, 0.1506)</w:t>
            </w:r>
          </w:p>
        </w:tc>
      </w:tr>
      <w:tr w14:paraId="743E32E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38640ACD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right_recommendation</w:t>
            </w:r>
          </w:p>
        </w:tc>
        <w:tc>
          <w:tcPr>
            <w:tcW w:w="136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50018D07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AI推荐</w:t>
            </w:r>
          </w:p>
        </w:tc>
        <w:tc>
          <w:tcPr>
            <w:tcW w:w="238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2382D26A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右侧 AI 推荐威胁及观测信息</w:t>
            </w:r>
          </w:p>
        </w:tc>
        <w:tc>
          <w:tcPr>
            <w:tcW w:w="2665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5DC17677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(0.6402, 0.1506)</w:t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t>(1.0000, 0.3457)</w:t>
            </w:r>
          </w:p>
        </w:tc>
      </w:tr>
      <w:tr w14:paraId="54F9AA6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41D685F7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right_detail</w:t>
            </w:r>
          </w:p>
        </w:tc>
        <w:tc>
          <w:tcPr>
            <w:tcW w:w="136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5175D7A2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目标详情</w:t>
            </w:r>
          </w:p>
        </w:tc>
        <w:tc>
          <w:tcPr>
            <w:tcW w:w="238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63A3BE28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右侧目标详情与人工复核信息</w:t>
            </w:r>
          </w:p>
        </w:tc>
        <w:tc>
          <w:tcPr>
            <w:tcW w:w="2665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65BE2BB3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(0.6402, 0.3457)</w:t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t>(1.0000, 0.4535)</w:t>
            </w:r>
          </w:p>
        </w:tc>
      </w:tr>
      <w:tr w14:paraId="41DC49D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070BA8E6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right_comparison</w:t>
            </w:r>
          </w:p>
        </w:tc>
        <w:tc>
          <w:tcPr>
            <w:tcW w:w="136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5BF048AC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人机对比</w:t>
            </w:r>
          </w:p>
        </w:tc>
        <w:tc>
          <w:tcPr>
            <w:tcW w:w="238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136F3744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右侧 AI 与人工选择的观测对比</w:t>
            </w:r>
          </w:p>
        </w:tc>
        <w:tc>
          <w:tcPr>
            <w:tcW w:w="2665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049747DE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(0.6402, 0.4535)</w:t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t>(1.0000, 0.5344)</w:t>
            </w:r>
          </w:p>
        </w:tc>
      </w:tr>
      <w:tr w14:paraId="553FAD6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7329F0AD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other</w:t>
            </w:r>
          </w:p>
        </w:tc>
        <w:tc>
          <w:tcPr>
            <w:tcW w:w="136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2664189D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其余区域</w:t>
            </w:r>
          </w:p>
        </w:tc>
        <w:tc>
          <w:tcPr>
            <w:tcW w:w="238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70C94365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上述可见区域之外的屏内部分</w:t>
            </w:r>
          </w:p>
        </w:tc>
        <w:tc>
          <w:tcPr>
            <w:tcW w:w="2665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014FB08F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其余可见AOI之外</w:t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t>的屏内区域</w:t>
            </w:r>
          </w:p>
        </w:tc>
      </w:tr>
    </w:tbl>
    <w:p w14:paraId="2D0835FA">
      <w:pPr>
        <w:ind w:firstLine="480" w:firstLineChars="200"/>
      </w:pPr>
      <w:r>
        <w:t>包含关系：left_ai_target 位于 left_target_area 内；下方 left_candidate_list 独立于目标总区。SA 不单设右侧候选列表区域。</w:t>
      </w:r>
    </w:p>
    <w:p w14:paraId="50BB7704">
      <w:pPr>
        <w:pStyle w:val="3"/>
        <w:pageBreakBefore/>
        <w:ind w:firstLine="0"/>
      </w:pPr>
      <w:r>
        <w:t>三 平台控制</w:t>
      </w:r>
    </w:p>
    <w:p w14:paraId="602766C6">
      <w:pPr>
        <w:jc w:val="center"/>
      </w:pPr>
      <w:r>
        <w:drawing>
          <wp:inline distT="0" distB="0" distL="114300" distR="114300">
            <wp:extent cx="5039995" cy="2840990"/>
            <wp:effectExtent l="0" t="0" r="1905" b="381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3D119">
      <w:pPr>
        <w:keepNext/>
        <w:spacing w:after="100"/>
        <w:ind w:firstLine="0"/>
        <w:jc w:val="center"/>
      </w:pPr>
      <w:r>
        <w:drawing>
          <wp:inline distT="0" distB="0" distL="114300" distR="114300">
            <wp:extent cx="5759450" cy="3222625"/>
            <wp:effectExtent l="0" t="0" r="635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1361"/>
        <w:gridCol w:w="2381"/>
        <w:gridCol w:w="2665"/>
      </w:tblGrid>
      <w:tr w14:paraId="617372D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31" w:type="dxa"/>
            <w:shd w:val="clear" w:color="auto" w:fill="E7E7E7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2EAD3F77">
            <w:pPr>
              <w:spacing w:before="20" w:after="20" w:line="240" w:lineRule="auto"/>
              <w:ind w:firstLine="0"/>
            </w:pPr>
            <w:r>
              <w:rPr>
                <w:b/>
              </w:rPr>
              <w:t>区域标识</w:t>
            </w:r>
          </w:p>
        </w:tc>
        <w:tc>
          <w:tcPr>
            <w:tcW w:w="1361" w:type="dxa"/>
            <w:shd w:val="clear" w:color="auto" w:fill="E7E7E7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34D2633A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</w:rPr>
              <w:t>区域中文</w:t>
            </w:r>
          </w:p>
        </w:tc>
        <w:tc>
          <w:tcPr>
            <w:tcW w:w="2381" w:type="dxa"/>
            <w:shd w:val="clear" w:color="auto" w:fill="E7E7E7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24065AE6">
            <w:pPr>
              <w:spacing w:before="20" w:after="20" w:line="240" w:lineRule="auto"/>
              <w:ind w:firstLine="0"/>
            </w:pPr>
            <w:r>
              <w:rPr>
                <w:b/>
              </w:rPr>
              <w:t>区域含义</w:t>
            </w:r>
          </w:p>
        </w:tc>
        <w:tc>
          <w:tcPr>
            <w:tcW w:w="2665" w:type="dxa"/>
            <w:shd w:val="clear" w:color="auto" w:fill="E7E7E7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4405365F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</w:rPr>
              <w:t>归一化坐标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左上 / 右下</w:t>
            </w:r>
          </w:p>
        </w:tc>
      </w:tr>
      <w:tr w14:paraId="1614ED2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38BC0E63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AIConfidence</w:t>
            </w:r>
          </w:p>
        </w:tc>
        <w:tc>
          <w:tcPr>
            <w:tcW w:w="136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02921071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AI置信度</w:t>
            </w:r>
          </w:p>
        </w:tc>
        <w:tc>
          <w:tcPr>
            <w:tcW w:w="238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2EA6A133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右上方 AI 置信度信息</w:t>
            </w:r>
          </w:p>
        </w:tc>
        <w:tc>
          <w:tcPr>
            <w:tcW w:w="2665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7BE81FCF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(0.7458, 0.0556)</w:t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t>(1.0000, 0.3076)</w:t>
            </w:r>
          </w:p>
        </w:tc>
      </w:tr>
      <w:tr w14:paraId="6E9EF03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13B1D8C4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HistoricalResultRecord</w:t>
            </w:r>
          </w:p>
        </w:tc>
        <w:tc>
          <w:tcPr>
            <w:tcW w:w="136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2225B192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历史结果</w:t>
            </w:r>
          </w:p>
        </w:tc>
        <w:tc>
          <w:tcPr>
            <w:tcW w:w="238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1874B069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右侧中部历史结果记录</w:t>
            </w:r>
          </w:p>
        </w:tc>
        <w:tc>
          <w:tcPr>
            <w:tcW w:w="2665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0488930B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(0.7458, 0.3196)</w:t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t>(1.0000, 0.5511)</w:t>
            </w:r>
          </w:p>
        </w:tc>
      </w:tr>
      <w:tr w14:paraId="01F8FE9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55557F7E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AIFlightTrajectory</w:t>
            </w:r>
          </w:p>
        </w:tc>
        <w:tc>
          <w:tcPr>
            <w:tcW w:w="136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2EECB2A6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AI飞行轨迹</w:t>
            </w:r>
          </w:p>
        </w:tc>
        <w:tc>
          <w:tcPr>
            <w:tcW w:w="238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5AACA7F1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右侧下方 AI 飞行轨迹</w:t>
            </w:r>
          </w:p>
        </w:tc>
        <w:tc>
          <w:tcPr>
            <w:tcW w:w="2665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011DFA75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(0.7812, 0.5679)</w:t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t>(1.0000, 0.7901)</w:t>
            </w:r>
          </w:p>
        </w:tc>
      </w:tr>
      <w:tr w14:paraId="50135C4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4A12B3E3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other</w:t>
            </w:r>
          </w:p>
        </w:tc>
        <w:tc>
          <w:tcPr>
            <w:tcW w:w="136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1A6116B6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其余区域</w:t>
            </w:r>
          </w:p>
        </w:tc>
        <w:tc>
          <w:tcPr>
            <w:tcW w:w="238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273F5EB0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上述可见区域之外的屏内部分</w:t>
            </w:r>
          </w:p>
        </w:tc>
        <w:tc>
          <w:tcPr>
            <w:tcW w:w="2665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211BDB2F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其余可见AOI之外</w:t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t>的屏内区域</w:t>
            </w:r>
          </w:p>
        </w:tc>
      </w:tr>
    </w:tbl>
    <w:p w14:paraId="57040164">
      <w:pPr>
        <w:pStyle w:val="3"/>
        <w:pageBreakBefore/>
        <w:ind w:firstLine="0"/>
      </w:pPr>
      <w:r>
        <w:t>四 武器发射</w:t>
      </w:r>
    </w:p>
    <w:p w14:paraId="30E1BCB7">
      <w:pPr>
        <w:jc w:val="center"/>
      </w:pPr>
      <w:r>
        <w:drawing>
          <wp:inline distT="0" distB="0" distL="114300" distR="114300">
            <wp:extent cx="5039995" cy="2834005"/>
            <wp:effectExtent l="0" t="0" r="1905" b="1079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B47AF">
      <w:pPr>
        <w:keepNext/>
        <w:spacing w:after="100"/>
        <w:ind w:firstLine="0"/>
        <w:jc w:val="center"/>
      </w:pPr>
      <w:r>
        <w:drawing>
          <wp:inline distT="0" distB="0" distL="114300" distR="114300">
            <wp:extent cx="5759450" cy="3222625"/>
            <wp:effectExtent l="0" t="0" r="635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1361"/>
        <w:gridCol w:w="2381"/>
        <w:gridCol w:w="2665"/>
      </w:tblGrid>
      <w:tr w14:paraId="1BA7978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31" w:type="dxa"/>
            <w:shd w:val="clear" w:color="auto" w:fill="E7E7E7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70C24C5A">
            <w:pPr>
              <w:spacing w:before="20" w:after="20" w:line="240" w:lineRule="auto"/>
              <w:ind w:firstLine="0"/>
            </w:pPr>
            <w:r>
              <w:rPr>
                <w:b/>
              </w:rPr>
              <w:t>区域标识</w:t>
            </w:r>
          </w:p>
        </w:tc>
        <w:tc>
          <w:tcPr>
            <w:tcW w:w="1361" w:type="dxa"/>
            <w:shd w:val="clear" w:color="auto" w:fill="E7E7E7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015FE329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</w:rPr>
              <w:t>区域中文</w:t>
            </w:r>
          </w:p>
        </w:tc>
        <w:tc>
          <w:tcPr>
            <w:tcW w:w="2381" w:type="dxa"/>
            <w:shd w:val="clear" w:color="auto" w:fill="E7E7E7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3AB7F652">
            <w:pPr>
              <w:spacing w:before="20" w:after="20" w:line="240" w:lineRule="auto"/>
              <w:ind w:firstLine="0"/>
            </w:pPr>
            <w:r>
              <w:rPr>
                <w:b/>
              </w:rPr>
              <w:t>区域含义</w:t>
            </w:r>
          </w:p>
        </w:tc>
        <w:tc>
          <w:tcPr>
            <w:tcW w:w="2665" w:type="dxa"/>
            <w:shd w:val="clear" w:color="auto" w:fill="E7E7E7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130EAB8B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</w:rPr>
              <w:t>归一化坐标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左上 / 右下</w:t>
            </w:r>
          </w:p>
        </w:tc>
      </w:tr>
      <w:tr w14:paraId="240EA14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777A29BC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AIConfidence</w:t>
            </w:r>
          </w:p>
        </w:tc>
        <w:tc>
          <w:tcPr>
            <w:tcW w:w="136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69E10658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AI置信度</w:t>
            </w:r>
          </w:p>
        </w:tc>
        <w:tc>
          <w:tcPr>
            <w:tcW w:w="238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4BBED30B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右上方 AI 置信度信息</w:t>
            </w:r>
          </w:p>
        </w:tc>
        <w:tc>
          <w:tcPr>
            <w:tcW w:w="2665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20477C42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(0.7458, 0.0556)</w:t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t>(1.0000, 0.3076)</w:t>
            </w:r>
          </w:p>
        </w:tc>
      </w:tr>
      <w:tr w14:paraId="2573EF9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0017D4D7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HistoricalResultRecord</w:t>
            </w:r>
          </w:p>
        </w:tc>
        <w:tc>
          <w:tcPr>
            <w:tcW w:w="136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4662E6B6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历史结果</w:t>
            </w:r>
          </w:p>
        </w:tc>
        <w:tc>
          <w:tcPr>
            <w:tcW w:w="238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6B980466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右侧中部历史结果记录</w:t>
            </w:r>
          </w:p>
        </w:tc>
        <w:tc>
          <w:tcPr>
            <w:tcW w:w="2665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5090559A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(0.7458, 0.3196)</w:t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t>(1.0000, 0.5511)</w:t>
            </w:r>
          </w:p>
        </w:tc>
      </w:tr>
      <w:tr w14:paraId="3C383ED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100DE27C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other</w:t>
            </w:r>
          </w:p>
        </w:tc>
        <w:tc>
          <w:tcPr>
            <w:tcW w:w="136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5D150D59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其余区域</w:t>
            </w:r>
          </w:p>
        </w:tc>
        <w:tc>
          <w:tcPr>
            <w:tcW w:w="2381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199D4AE5">
            <w:pPr>
              <w:spacing w:before="20" w:after="20" w:line="240" w:lineRule="auto"/>
              <w:ind w:firstLine="0"/>
            </w:pPr>
            <w:r>
              <w:rPr>
                <w:b w:val="0"/>
              </w:rPr>
              <w:t>上述可见区域之外的屏内部分</w:t>
            </w:r>
          </w:p>
        </w:tc>
        <w:tc>
          <w:tcPr>
            <w:tcW w:w="2665" w:type="dxa"/>
            <w:tcMar>
              <w:top w:w="40" w:type="dxa"/>
              <w:left w:w="85" w:type="dxa"/>
              <w:bottom w:w="40" w:type="dxa"/>
              <w:right w:w="85" w:type="dxa"/>
            </w:tcMar>
            <w:vAlign w:val="center"/>
          </w:tcPr>
          <w:p w14:paraId="49429F8D">
            <w:pPr>
              <w:spacing w:before="20" w:after="20" w:line="240" w:lineRule="auto"/>
              <w:ind w:firstLine="0"/>
              <w:jc w:val="center"/>
            </w:pPr>
            <w:r>
              <w:rPr>
                <w:b w:val="0"/>
              </w:rPr>
              <w:t>其余可见AOI之外</w:t>
            </w:r>
            <w:r>
              <w:rPr>
                <w:b w:val="0"/>
              </w:rPr>
              <w:br w:type="textWrapping"/>
            </w:r>
            <w:r>
              <w:rPr>
                <w:b w:val="0"/>
              </w:rPr>
              <w:t>的屏内区域</w:t>
            </w:r>
          </w:p>
        </w:tc>
      </w:tr>
    </w:tbl>
    <w:p w14:paraId="51F6C202">
      <w:pPr>
        <w:pStyle w:val="3"/>
        <w:ind w:firstLine="0"/>
      </w:pPr>
      <w:r>
        <w:t>五 统一解释</w:t>
      </w:r>
    </w:p>
    <w:p w14:paraId="4D23AAE4">
      <w:pPr>
        <w:ind w:firstLine="480" w:firstLineChars="200"/>
      </w:pPr>
      <w:r>
        <w:t>other：整屏减去所有可见 AOI 的并集。多块不连续的剩余部分合为同一类别，可包含按钮、日志、其他任务信息和留白。</w:t>
      </w:r>
    </w:p>
    <w:p w14:paraId="4C561FE2">
      <w:pPr>
        <w:ind w:firstLine="480" w:firstLineChars="200"/>
      </w:pPr>
      <w:r>
        <w:t>条件区域：人机选择不一致时显示对比区；未显示时，其位置若未被其他可见 AOI 覆盖，就归为 other。</w:t>
      </w:r>
    </w:p>
    <w:p w14:paraId="372BE786">
      <w:pPr>
        <w:ind w:firstLine="480" w:firstLineChars="200"/>
      </w:pPr>
      <w:r>
        <w:t>详情区域：无目标详情、TDC 聚焦详情和人工复核属于同一 right_detail 区域的不同内容状态。</w:t>
      </w:r>
    </w:p>
    <w:p w14:paraId="2AE4157B">
      <w:pPr>
        <w:ind w:firstLine="480" w:firstLineChars="200"/>
      </w:pPr>
      <w:r>
        <w:t>父子区域：AI 推荐目标小框与其总区可同时命中，统计总时间时不能重复相加。</w:t>
      </w:r>
    </w:p>
    <w:p w14:paraId="5195A743">
      <w:pPr>
        <w:ind w:firstLine="480" w:firstLineChars="200"/>
      </w:pPr>
      <w:r>
        <w:t>任务差异：RADAR 的 left_candidate_list 是整个雷达目标区，SA 的同名区域是下方列表，不应按名称直接视为相同内容。</w:t>
      </w:r>
    </w:p>
    <w:p w14:paraId="43C7AA01">
      <w:pPr>
        <w:ind w:firstLine="480" w:firstLineChars="200"/>
      </w:pPr>
      <w:r>
        <w:t>有效范围：无效眼动、屏外点和无法确定区域的点不归入 other。</w:t>
      </w:r>
    </w:p>
    <w:p w14:paraId="715E6D0C">
      <w:pPr>
        <w:ind w:firstLine="48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AOI 存储：数据存储在gaze_records.db gaze_aoi_snapshots 表中</w:t>
      </w:r>
      <w:bookmarkStart w:id="0" w:name="_GoBack"/>
      <w:bookmarkEnd w:id="0"/>
    </w:p>
    <w:sectPr>
      <w:pgSz w:w="11906" w:h="16838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3F49C6"/>
    <w:rsid w:val="5BF9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60" w:lineRule="auto"/>
    </w:pPr>
    <w:rPr>
      <w:rFonts w:ascii="宋体" w:hAnsi="宋体" w:eastAsia="宋体" w:cs="宋体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120" w:line="360" w:lineRule="auto"/>
      <w:outlineLvl w:val="0"/>
    </w:pPr>
    <w:rPr>
      <w:rFonts w:ascii="宋体" w:hAnsi="宋体" w:eastAsia="宋体" w:cs="宋体"/>
      <w:b/>
      <w:bCs/>
      <w:color w:val="000000"/>
      <w:sz w:val="2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0" w:after="120" w:line="360" w:lineRule="auto"/>
      <w:outlineLvl w:val="1"/>
    </w:pPr>
    <w:rPr>
      <w:rFonts w:ascii="宋体" w:hAnsi="宋体" w:eastAsia="宋体" w:cs="宋体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0" w:after="120" w:line="360" w:lineRule="auto"/>
    </w:pPr>
    <w:rPr>
      <w:rFonts w:ascii="宋体" w:hAnsi="宋体" w:eastAsia="宋体" w:cs="宋体"/>
      <w:b/>
      <w:bCs/>
      <w:color w:val="000000"/>
      <w:sz w:val="24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120" w:line="360" w:lineRule="auto"/>
      <w:contextualSpacing/>
    </w:pPr>
    <w:rPr>
      <w:rFonts w:ascii="宋体" w:hAnsi="宋体" w:eastAsia="宋体" w:cs="宋体"/>
      <w:b/>
      <w:color w:val="000000"/>
      <w:spacing w:val="5"/>
      <w:kern w:val="28"/>
      <w:sz w:val="2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1017</Words>
  <Characters>2011</Characters>
  <Lines>0</Lines>
  <Paragraphs>0</Paragraphs>
  <TotalTime>3</TotalTime>
  <ScaleCrop>false</ScaleCrop>
  <LinksUpToDate>false</LinksUpToDate>
  <CharactersWithSpaces>2107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安培蓉</dc:creator>
  <dc:description>generated by python-docx</dc:description>
  <cp:lastModifiedBy>安培蓉</cp:lastModifiedBy>
  <dcterms:modified xsi:type="dcterms:W3CDTF">2026-09-07T04:35:56Z</dcterms:modified>
  <dc:title>AOI区域划分说明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eyJoZGlkIjoiODVjZDhhNWIzOTljZjI1YzZjNDhjMzk0OWFkZTZiMWEiLCJ1c2VySWQiOiI4NDU4NDMyMTgifQ==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E9D7A8A1D92D4A099EC43C4E90F05A89_12</vt:lpwstr>
  </property>
</Properties>
</file>